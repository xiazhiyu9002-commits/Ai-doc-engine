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下面一次性给你整理</w:t>
      </w:r>
      <w:r>
        <w:rPr>
          <w:rFonts w:ascii="宋体" w:hAnsi="宋体" w:eastAsia="宋体"/>
          <w:b/>
          <w:sz w:val="24"/>
          <w:szCs w:val="24"/>
        </w:rPr>
        <w:t xml:space="preserve">大学化学里所有常见、能用的格式</w:t>
      </w:r>
      <w:r>
        <w:rPr>
          <w:rFonts w:ascii="宋体" w:hAnsi="宋体" w:eastAsia="宋体"/>
          <w:sz w:val="24"/>
          <w:szCs w:val="24"/>
        </w:rPr>
        <w:t xml:space="preserve">，从最简单到最复杂全覆盖，包括：</w:t>
      </w:r>
      <w:r>
        <w:rPr>
          <w:rFonts w:ascii="宋体" w:hAnsi="宋体" w:eastAsia="宋体"/>
          <w:sz w:val="24"/>
          <w:szCs w:val="24"/>
        </w:rPr>
        <w:br/>
      </w:r>
      <w:r>
        <w:rPr>
          <w:rFonts w:ascii="宋体" w:hAnsi="宋体" w:eastAsia="宋体"/>
          <w:sz w:val="24"/>
          <w:szCs w:val="24"/>
        </w:rPr>
        <w:t xml:space="preserve">化学式、离子式、方程式、热化学、电极反应、结构化学、物化公式、分析化学、有机简写等，你直接复制即可。</w:t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一、基础化学式（最简单）</w:t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1. 单质</w:t>
      </w:r>
    </w:p>
    <w:p>
      <w:pPr>
        <w:numPr>
          <w:ilvl w:val="0"/>
          <w:numId w:val="102"/>
        </w:numPr>
        <w:ind w:left="720" w:hanging="360"/>
      </w:pPr>
      <w:r>
        <m:oMath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N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Cl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m:oMath>
          <m:r>
            <m:rPr>
              <m:sty m:val="p"/>
            </m:rPr>
            <m:t>Fe</m:t>
          </m:r>
        </m:oMath>
      </w:r>
      <w:r>
        <w:t xml:space="preserve">、</w:t>
      </w:r>
      <w:r>
        <m:oMath>
          <m:r>
            <m:rPr>
              <m:sty m:val="p"/>
            </m:rPr>
            <m:t>Cu</m:t>
          </m:r>
        </m:oMath>
      </w:r>
      <w:r>
        <w:t xml:space="preserve">、</w:t>
      </w:r>
      <w:r>
        <m:oMath>
          <m:r>
            <m:rPr>
              <m:sty m:val="p"/>
            </m:rPr>
            <m:t>Au</m:t>
          </m:r>
        </m:oMath>
      </w:r>
      <w:r>
        <w:t xml:space="preserve">、</w:t>
      </w:r>
      <w:r>
        <m:oMath>
          <m:r>
            <m:rPr>
              <m:sty m:val="p"/>
            </m:rPr>
            <m:t>C</m:t>
          </m:r>
        </m:oMath>
      </w:r>
      <w:r>
        <w:t xml:space="preserve">、</w:t>
      </w:r>
      <w:r>
        <m:oMath>
          <m:r>
            <m:rPr>
              <m:sty m:val="p"/>
            </m:rPr>
            <m:t>S</m:t>
          </m:r>
        </m:oMath>
      </w:r>
      <w:r>
        <w:t xml:space="preserve">、</w:t>
      </w:r>
      <w:r>
        <m:oMath>
          <m:r>
            <m:rPr>
              <m:sty m:val="p"/>
            </m:rPr>
            <m:t>P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2. 氧化物</w:t>
      </w:r>
    </w:p>
    <w:p>
      <w:pPr>
        <w:numPr>
          <w:ilvl w:val="0"/>
          <w:numId w:val="104"/>
        </w:numPr>
        <w:ind w:left="720" w:hanging="360"/>
      </w:pPr>
      <w:r>
        <m:oMath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t xml:space="preserve">、</w:t>
      </w:r>
      <w:r>
        <m:oMath>
          <m:r>
            <m:rPr>
              <m:sty m:val="p"/>
            </m:rPr>
            <m:t>CO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SO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SO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</m:oMath>
      </w:r>
      <w:r>
        <w:br/>
      </w:r>
    </w:p>
    <w:p>
      <w:pPr>
        <w:numPr>
          <w:ilvl w:val="0"/>
          <w:numId w:val="104"/>
        </w:numPr>
        <w:ind w:left="720" w:hanging="360"/>
      </w:pPr>
      <w:r>
        <m:oMath>
          <m:r>
            <m:rPr>
              <m:sty m:val="p"/>
            </m:rPr>
            <m:t>Fe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Fe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CuO</m:t>
          </m:r>
        </m:oMath>
      </w:r>
      <w:r>
        <w:t xml:space="preserve">、</w:t>
      </w:r>
      <w:r>
        <m:oMath>
          <m:r>
            <m:rPr>
              <m:sty m:val="p"/>
            </m:rPr>
            <m:t>Al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3. 酸</w:t>
      </w:r>
    </w:p>
    <w:p>
      <w:pPr>
        <w:numPr>
          <w:ilvl w:val="0"/>
          <w:numId w:val="106"/>
        </w:numPr>
        <w:ind w:left="720" w:hanging="360"/>
      </w:pPr>
      <w:r>
        <m:oMath>
          <m:r>
            <m:rPr>
              <m:sty m:val="p"/>
            </m:rPr>
            <m:t>HCl</m:t>
          </m:r>
        </m:oMath>
      </w:r>
      <w:r>
        <w:t xml:space="preserve">、</w:t>
      </w:r>
      <w:r>
        <m:oMath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SO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HNO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PO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m:oMath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COOH</m:t>
          </m:r>
        </m:oMath>
      </w:r>
      <w:r>
        <w:t xml:space="preserve">、</w:t>
      </w:r>
      <w:r>
        <m:oMath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CO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HClO</m:t>
          </m:r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4. 碱</w:t>
      </w:r>
    </w:p>
    <w:p>
      <w:pPr>
        <w:numPr>
          <w:ilvl w:val="0"/>
          <w:numId w:val="108"/>
        </w:numPr>
        <w:ind w:left="720" w:hanging="360"/>
      </w:pPr>
      <w:r>
        <m:oMath>
          <m:r>
            <m:rPr>
              <m:sty m:val="p"/>
            </m:rPr>
            <m:t>NaOH</m:t>
          </m:r>
        </m:oMath>
      </w:r>
      <w:r>
        <w:t xml:space="preserve">、</w:t>
      </w:r>
      <w:r>
        <m:oMath>
          <m:r>
            <m:rPr>
              <m:sty m:val="p"/>
            </m:rPr>
            <m:t>KOH</m:t>
          </m:r>
        </m:oMath>
      </w:r>
      <w:r>
        <w:t xml:space="preserve">、</w:t>
      </w:r>
      <w:r>
        <m:oMath>
          <m:r>
            <m:rPr>
              <m:sty m:val="p"/>
            </m:rPr>
            <m:t>Ca</m:t>
          </m:r>
          <m:r>
            <m:t>(</m:t>
          </m:r>
          <m:r>
            <m:rPr>
              <m:sty m:val="p"/>
            </m:rPr>
            <m:t>OH</m:t>
          </m:r>
          <m:r>
            <m:t>)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NH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⋅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5. 盐</w:t>
      </w:r>
    </w:p>
    <w:p>
      <w:pPr>
        <w:numPr>
          <w:ilvl w:val="0"/>
          <w:numId w:val="110"/>
        </w:numPr>
        <w:ind w:left="720" w:hanging="360"/>
      </w:pPr>
      <w:r>
        <m:oMath>
          <m:r>
            <m:rPr>
              <m:sty m:val="p"/>
            </m:rPr>
            <m:t>NaCl</m:t>
          </m:r>
        </m:oMath>
      </w:r>
      <w:r>
        <w:t xml:space="preserve">、</w:t>
      </w:r>
      <w:r>
        <m:oMath>
          <m:r>
            <m:rPr>
              <m:sty m:val="p"/>
            </m:rPr>
            <m:t>KNO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CuSO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Na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CO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</m:oMath>
      </w:r>
      <w:r>
        <w:br/>
      </w:r>
    </w:p>
    <w:p>
      <w:pPr>
        <w:numPr>
          <w:ilvl w:val="0"/>
          <w:numId w:val="110"/>
        </w:numPr>
        <w:ind w:left="720" w:hanging="360"/>
      </w:pPr>
      <w:r>
        <m:oMath>
          <m:r>
            <m:rPr>
              <m:sty m:val="p"/>
            </m:rPr>
            <m:t>FeCl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FeCl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NH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r>
            <m:rPr>
              <m:sty m:val="p"/>
            </m:rPr>
            <m:t>Cl</m:t>
          </m:r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二、离子式 / 电离式</w:t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1. 简单离子</w:t>
      </w:r>
    </w:p>
    <w:p>
      <w:pPr>
        <w:numPr>
          <w:ilvl w:val="0"/>
          <w:numId w:val="112"/>
        </w:numPr>
        <w:ind w:left="720" w:hanging="360"/>
      </w:pPr>
      <w:r>
        <m:oMath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</m:oMath>
      </w:r>
      <w:r>
        <w:t xml:space="preserve">、</w:t>
      </w:r>
      <w:r>
        <m:oMath>
          <m:r>
            <m:rPr>
              <m:sty m:val="p"/>
            </m:rPr>
            <m:t>OH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</m:oMath>
      </w:r>
      <w:r>
        <w:t xml:space="preserve">、</w:t>
      </w:r>
      <w:r>
        <m:oMath>
          <m:r>
            <m:rPr>
              <m:sty m:val="p"/>
            </m:rPr>
            <m:t>Na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</m:oMath>
      </w:r>
      <w:r>
        <w:t xml:space="preserve">、</w:t>
      </w:r>
      <w:r>
        <m:oMath>
          <m:r>
            <m:rPr>
              <m:sty m:val="p"/>
            </m:rPr>
            <m:t>K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</m:oMath>
      </w:r>
      <w:r>
        <w:t xml:space="preserve">、</w:t>
      </w:r>
      <w:r>
        <m:oMath>
          <m:r>
            <m:rPr>
              <m:sty m:val="p"/>
            </m:rPr>
            <m:t>Ca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2+</m:t>
              </m:r>
            </m:sup>
          </m:sSup>
        </m:oMath>
      </w:r>
      <w:r>
        <w:br/>
      </w:r>
    </w:p>
    <w:p>
      <w:pPr>
        <w:numPr>
          <w:ilvl w:val="0"/>
          <w:numId w:val="112"/>
        </w:numPr>
        <w:ind w:left="720" w:hanging="360"/>
      </w:pPr>
      <w:r>
        <m:oMath>
          <m:r>
            <m:rPr>
              <m:sty m:val="p"/>
            </m:rPr>
            <m:t>Cl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</m:oMath>
      </w:r>
      <w:r>
        <w:t xml:space="preserve">、</w:t>
      </w:r>
      <w:r>
        <m:oMath>
          <m:r>
            <m:rPr>
              <m:sty m:val="p"/>
            </m:rPr>
            <m:t>SO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2−</m:t>
              </m:r>
            </m:sup>
          </m:sSup>
        </m:oMath>
      </w:r>
      <w:r>
        <w:t xml:space="preserve">、</w:t>
      </w:r>
      <w:r>
        <m:oMath>
          <m:r>
            <m:rPr>
              <m:sty m:val="p"/>
            </m:rPr>
            <m:t>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</m:oMath>
      </w:r>
      <w:r>
        <w:t xml:space="preserve">、</w:t>
      </w:r>
      <w:r>
        <m:oMath>
          <m:r>
            <m:rPr>
              <m:sty m:val="p"/>
            </m:rPr>
            <m:t>CO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2−</m:t>
              </m:r>
            </m:sup>
          </m:sSup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2. 电离方程式</w:t>
      </w:r>
    </w:p>
    <w:p>
      <w:pPr>
        <w:numPr>
          <w:ilvl w:val="0"/>
          <w:numId w:val="114"/>
        </w:numPr>
        <w:ind w:left="720" w:hanging="360"/>
      </w:pPr>
      <w:r>
        <m:oMath>
          <m:r>
            <m:rPr>
              <m:sty m:val="p"/>
            </m:rPr>
            <m:t>HCl</m:t>
          </m:r>
          <m:r>
            <m:t>=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+</m:t>
          </m:r>
          <m:r>
            <m:rPr>
              <m:sty m:val="p"/>
            </m:rPr>
            <m:t>Cl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</m:oMath>
      </w:r>
      <w:r>
        <w:br/>
      </w:r>
    </w:p>
    <w:p>
      <w:pPr>
        <w:numPr>
          <w:ilvl w:val="0"/>
          <w:numId w:val="114"/>
        </w:numPr>
        <w:ind w:left="720" w:hanging="360"/>
      </w:pPr>
      <w:r>
        <m:oMath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SO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r>
            <m:t>=</m:t>
          </m:r>
          <m:r>
            <m:t>2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+</m:t>
          </m:r>
          <m:r>
            <m:rPr>
              <m:sty m:val="p"/>
            </m:rPr>
            <m:t>SO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2−</m:t>
              </m:r>
            </m:sup>
          </m:sSup>
        </m:oMath>
      </w:r>
      <w:r>
        <w:br/>
      </w:r>
    </w:p>
    <w:p>
      <w:pPr>
        <w:numPr>
          <w:ilvl w:val="0"/>
          <w:numId w:val="114"/>
        </w:numPr>
        <w:ind w:left="720" w:hanging="360"/>
      </w:pPr>
      <w:r>
        <m:oMath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COOH</m:t>
          </m:r>
          <m:limUpp>
            <m:e>
              <m:phant>
                <m:phantPr>
                  <m:zeroAsc m:val="on"/>
                  <m:zeroDesc m:val="on"/>
                </m:phantPr>
                <m:e>
                  <m:r>
                    <m:t>↽</m:t>
                  </m:r>
                  <m:r>
                    <m:t>−</m:t>
                  </m:r>
                </m:e>
              </m:phant>
            </m:e>
            <m:lim>
              <m:r>
                <m:t>−</m:t>
              </m:r>
              <m:r>
                <m:t>⇀</m:t>
              </m:r>
            </m:lim>
          </m:limUpp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+</m:t>
          </m:r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COO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</m:oMath>
      </w:r>
      <w:r>
        <w:br/>
      </w:r>
    </w:p>
    <w:p>
      <w:pPr>
        <w:numPr>
          <w:ilvl w:val="0"/>
          <w:numId w:val="114"/>
        </w:numPr>
        <w:ind w:left="720" w:hanging="360"/>
      </w:pPr>
      <w:r>
        <m:oMath>
          <m:r>
            <m:rPr>
              <m:sty m:val="p"/>
            </m:rPr>
            <m:t>NH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⋅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limUpp>
            <m:e>
              <m:phant>
                <m:phantPr>
                  <m:zeroAsc m:val="on"/>
                  <m:zeroDesc m:val="on"/>
                </m:phantPr>
                <m:e>
                  <m:r>
                    <m:t>↽</m:t>
                  </m:r>
                  <m:r>
                    <m:t>−</m:t>
                  </m:r>
                </m:e>
              </m:phant>
            </m:e>
            <m:lim>
              <m:r>
                <m:t>−</m:t>
              </m:r>
              <m:r>
                <m:t>⇀</m:t>
              </m:r>
            </m:lim>
          </m:limUpp>
          <m:r>
            <m:rPr>
              <m:sty m:val="p"/>
            </m:rPr>
            <m:t>NH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+</m:t>
          </m:r>
          <m:r>
            <m:rPr>
              <m:sty m:val="p"/>
            </m:rPr>
            <m:t>OH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</m:oMath>
      </w:r>
      <w:r>
        <w:br/>
      </w:r>
    </w:p>
    <w:p>
      <w:pPr>
        <w:numPr>
          <w:ilvl w:val="0"/>
          <w:numId w:val="114"/>
        </w:numPr>
        <w:ind w:left="720" w:hanging="360"/>
      </w:pPr>
      <w:r>
        <m:oMath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limUpp>
            <m:e>
              <m:phant>
                <m:phantPr>
                  <m:zeroAsc m:val="on"/>
                  <m:zeroDesc m:val="on"/>
                </m:phantPr>
                <m:e>
                  <m:r>
                    <m:t>↽</m:t>
                  </m:r>
                  <m:r>
                    <m:t>−</m:t>
                  </m:r>
                </m:e>
              </m:phant>
            </m:e>
            <m:lim>
              <m:r>
                <m:t>−</m:t>
              </m:r>
              <m:r>
                <m:t>⇀</m:t>
              </m:r>
            </m:lim>
          </m:limUpp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+</m:t>
          </m:r>
          <m:r>
            <m:rPr>
              <m:sty m:val="p"/>
            </m:rPr>
            <m:t>OH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3. 水解离子方程式</w:t>
      </w:r>
    </w:p>
    <w:p>
      <w:pPr>
        <w:numPr>
          <w:ilvl w:val="0"/>
          <w:numId w:val="116"/>
        </w:numPr>
        <w:ind w:left="720" w:hanging="360"/>
      </w:pPr>
      <w:r>
        <m:oMath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COO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+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limUpp>
            <m:e>
              <m:phant>
                <m:phantPr>
                  <m:zeroAsc m:val="on"/>
                  <m:zeroDesc m:val="on"/>
                </m:phantPr>
                <m:e>
                  <m:r>
                    <m:t>↽</m:t>
                  </m:r>
                  <m:r>
                    <m:t>−</m:t>
                  </m:r>
                </m:e>
              </m:phant>
            </m:e>
            <m:lim>
              <m:r>
                <m:t>−</m:t>
              </m:r>
              <m:r>
                <m:t>⇀</m:t>
              </m:r>
            </m:lim>
          </m:limUpp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COOH</m:t>
          </m:r>
          <m:r>
            <m:t>+</m:t>
          </m:r>
          <m:r>
            <m:rPr>
              <m:sty m:val="p"/>
            </m:rPr>
            <m:t>OH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</m:oMath>
      </w:r>
      <w:r>
        <w:br/>
      </w:r>
    </w:p>
    <w:p>
      <w:pPr>
        <w:numPr>
          <w:ilvl w:val="0"/>
          <w:numId w:val="116"/>
        </w:numPr>
        <w:ind w:left="720" w:hanging="360"/>
      </w:pPr>
      <w:r>
        <m:oMath>
          <m:r>
            <m:rPr>
              <m:sty m:val="p"/>
            </m:rPr>
            <m:t>NH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+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limUpp>
            <m:e>
              <m:phant>
                <m:phantPr>
                  <m:zeroAsc m:val="on"/>
                  <m:zeroDesc m:val="on"/>
                </m:phantPr>
                <m:e>
                  <m:r>
                    <m:t>↽</m:t>
                  </m:r>
                  <m:r>
                    <m:t>−</m:t>
                  </m:r>
                </m:e>
              </m:phant>
            </m:e>
            <m:lim>
              <m:r>
                <m:t>−</m:t>
              </m:r>
              <m:r>
                <m:t>⇀</m:t>
              </m:r>
            </m:lim>
          </m:limUpp>
          <m:r>
            <m:rPr>
              <m:sty m:val="p"/>
            </m:rPr>
            <m:t>NH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⋅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r>
            <m:t>+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</m:oMath>
      </w:r>
      <w:r>
        <w:br/>
      </w:r>
    </w:p>
    <w:p>
      <w:pPr>
        <w:numPr>
          <w:ilvl w:val="0"/>
          <w:numId w:val="116"/>
        </w:numPr>
        <w:ind w:left="720" w:hanging="360"/>
      </w:pPr>
      <w:r>
        <m:oMath>
          <m:r>
            <m:rPr>
              <m:sty m:val="p"/>
            </m:rPr>
            <m:t>Fe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3+</m:t>
              </m:r>
            </m:sup>
          </m:sSup>
          <m:r>
            <m:t>+</m:t>
          </m:r>
          <m:r>
            <m:t>3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limUpp>
            <m:e>
              <m:phant>
                <m:phantPr>
                  <m:zeroAsc m:val="on"/>
                  <m:zeroDesc m:val="on"/>
                </m:phantPr>
                <m:e>
                  <m:r>
                    <m:t>↽</m:t>
                  </m:r>
                  <m:r>
                    <m:t>−</m:t>
                  </m:r>
                </m:e>
              </m:phant>
            </m:e>
            <m:lim>
              <m:r>
                <m:t>−</m:t>
              </m:r>
              <m:r>
                <m:t>⇀</m:t>
              </m:r>
            </m:lim>
          </m:limUpp>
          <m:r>
            <m:rPr>
              <m:sty m:val="p"/>
            </m:rPr>
            <m:t>Fe</m:t>
          </m:r>
          <m:r>
            <m:t>(</m:t>
          </m:r>
          <m:r>
            <m:rPr>
              <m:sty m:val="p"/>
            </m:rPr>
            <m:t>OH</m:t>
          </m:r>
          <m:r>
            <m:t>)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+</m:t>
          </m:r>
          <m:r>
            <m:t>3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三、普通化学反应方程式</w:t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1. 化合</w:t>
      </w:r>
    </w:p>
    <w:p>
      <w:pPr>
        <w:numPr>
          <w:ilvl w:val="0"/>
          <w:numId w:val="118"/>
        </w:numPr>
        <w:ind w:left="720" w:hanging="360"/>
      </w:pPr>
      <w:r>
        <m:oMath>
          <m:r>
            <m:t>2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=</m:t>
          </m:r>
          <m:r>
            <m:t>2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br/>
      </w:r>
    </w:p>
    <w:p>
      <w:pPr>
        <w:numPr>
          <w:ilvl w:val="0"/>
          <w:numId w:val="118"/>
        </w:numPr>
        <w:ind w:left="720" w:hanging="360"/>
      </w:pPr>
      <w:r>
        <m:oMath>
          <m:r>
            <m:rPr>
              <m:sty m:val="p"/>
            </m:rPr>
            <m:t>CaO</m:t>
          </m:r>
          <m:r>
            <m:t>+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r>
            <m:t>=</m:t>
          </m:r>
          <m:r>
            <m:rPr>
              <m:sty m:val="p"/>
            </m:rPr>
            <m:t>Ca</m:t>
          </m:r>
          <m:r>
            <m:t>(</m:t>
          </m:r>
          <m:r>
            <m:rPr>
              <m:sty m:val="p"/>
            </m:rPr>
            <m:t>OH</m:t>
          </m:r>
          <m:r>
            <m:t>)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2. 分解</w:t>
      </w:r>
    </w:p>
    <w:p>
      <w:pPr>
        <w:numPr>
          <w:ilvl w:val="0"/>
          <w:numId w:val="120"/>
        </w:numPr>
        <w:ind w:left="720" w:hanging="360"/>
      </w:pPr>
      <w:r>
        <m:oMath>
          <m:r>
            <m:t>2</m:t>
          </m:r>
          <m:r>
            <m:rPr>
              <m:sty m:val="p"/>
            </m:rPr>
            <m:t>KMnO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limUpp>
            <m:e>
              <m:r>
                <m:t>→</m:t>
              </m:r>
            </m:e>
            <m:lim>
              <m:phant>
                <m:e>
                  <m:r>
                    <m:rPr>
                      <m:sty m:val="p"/>
                    </m:rPr>
                    <m:t>Δ</m:t>
                  </m:r>
                </m:e>
              </m:phant>
            </m:lim>
          </m:limUpp>
          <m:r>
            <m:rPr>
              <m:sty m:val="p"/>
            </m:rPr>
            <m:t>K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MnO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MnO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↑</m:t>
          </m:r>
        </m:oMath>
      </w:r>
      <w:r>
        <w:br/>
      </w:r>
    </w:p>
    <w:p>
      <w:pPr>
        <w:numPr>
          <w:ilvl w:val="0"/>
          <w:numId w:val="120"/>
        </w:numPr>
        <w:ind w:left="720" w:hanging="360"/>
      </w:pPr>
      <w:r>
        <m:oMath>
          <m:r>
            <m:t>2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limUpp>
            <m:e>
              <m:r>
                <m:t>→</m:t>
              </m:r>
            </m:e>
            <m:lim>
              <m:phant>
                <m:e>
                  <m:r>
                    <m:rPr>
                      <m:sty m:val="p"/>
                    </m:rPr>
                    <m:t>MnO</m:t>
                  </m:r>
                  <m:sSub>
                    <m:e>
                      <m:phant>
                        <m:phantPr>
                          <m:zeroWid m:val="on"/>
                        </m:phantPr>
                        <m:e>
                          <m:phant>
                            <m:phantPr>
                              <m:show m:val="off"/>
                            </m:phantPr>
                            <m:e>
                              <m:r>
                                <m:t>A</m:t>
                              </m:r>
                            </m:e>
                          </m:phant>
                        </m:e>
                      </m:phant>
                    </m:e>
                    <m:sub>
                      <m:phant>
                        <m:phantPr>
                          <m:zeroAsc m:val="on"/>
                        </m:phantPr>
                        <m:e>
                          <m:r>
                            <m:t>2</m:t>
                          </m:r>
                        </m:e>
                      </m:phant>
                    </m:sub>
                  </m:sSub>
                </m:e>
              </m:phant>
            </m:lim>
          </m:limUpp>
          <m:r>
            <m:t>2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r>
            <m:t>+</m:t>
          </m:r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↑</m:t>
          </m:r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3. 置换</w:t>
      </w:r>
    </w:p>
    <w:p>
      <w:pPr>
        <w:numPr>
          <w:ilvl w:val="0"/>
          <w:numId w:val="122"/>
        </w:numPr>
        <w:ind w:left="720" w:hanging="360"/>
      </w:pPr>
      <w:r>
        <m:oMath>
          <m:r>
            <m:rPr>
              <m:sty m:val="p"/>
            </m:rPr>
            <m:t>Zn</m:t>
          </m:r>
          <m:r>
            <m:t>+</m:t>
          </m:r>
          <m:r>
            <m:t>2</m:t>
          </m:r>
          <m:r>
            <m:rPr>
              <m:sty m:val="p"/>
            </m:rPr>
            <m:t>HCl</m:t>
          </m:r>
          <m:r>
            <m:t>=</m:t>
          </m:r>
          <m:r>
            <m:rPr>
              <m:sty m:val="p"/>
            </m:rPr>
            <m:t>ZnCl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↑</m:t>
          </m:r>
        </m:oMath>
      </w:r>
      <w:r>
        <w:br/>
      </w:r>
    </w:p>
    <w:p>
      <w:pPr>
        <w:numPr>
          <w:ilvl w:val="0"/>
          <w:numId w:val="122"/>
        </w:numPr>
        <w:ind w:left="720" w:hanging="360"/>
      </w:pPr>
      <w:r>
        <m:oMath>
          <m:r>
            <m:rPr>
              <m:sty m:val="p"/>
            </m:rPr>
            <m:t>Fe</m:t>
          </m:r>
          <m:r>
            <m:t>+</m:t>
          </m:r>
          <m:r>
            <m:rPr>
              <m:sty m:val="p"/>
            </m:rPr>
            <m:t>CuSO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r>
            <m:t>=</m:t>
          </m:r>
          <m:r>
            <m:rPr>
              <m:sty m:val="p"/>
            </m:rPr>
            <m:t>FeSO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Cu</m:t>
          </m:r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4. 复分解</w:t>
      </w:r>
    </w:p>
    <w:p>
      <w:pPr>
        <w:numPr>
          <w:ilvl w:val="0"/>
          <w:numId w:val="124"/>
        </w:numPr>
        <w:ind w:left="720" w:hanging="360"/>
      </w:pPr>
      <w:r>
        <m:oMath>
          <m:r>
            <m:rPr>
              <m:sty m:val="p"/>
            </m:rPr>
            <m:t>HCl</m:t>
          </m:r>
          <m:r>
            <m:t>+</m:t>
          </m:r>
          <m:r>
            <m:rPr>
              <m:sty m:val="p"/>
            </m:rPr>
            <m:t>NaOH</m:t>
          </m:r>
          <m:r>
            <m:t>=</m:t>
          </m:r>
          <m:r>
            <m:rPr>
              <m:sty m:val="p"/>
            </m:rPr>
            <m:t>NaCl</m:t>
          </m:r>
          <m:r>
            <m:t>+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br/>
      </w:r>
    </w:p>
    <w:p>
      <w:pPr>
        <w:numPr>
          <w:ilvl w:val="0"/>
          <w:numId w:val="124"/>
        </w:numPr>
        <w:ind w:left="720" w:hanging="360"/>
      </w:pPr>
      <w:r>
        <m:oMath>
          <m:r>
            <m:rPr>
              <m:sty m:val="p"/>
            </m:rPr>
            <m:t>AgNO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NaCl</m:t>
          </m:r>
          <m:r>
            <m:t>=</m:t>
          </m:r>
          <m:r>
            <m:rPr>
              <m:sty m:val="p"/>
            </m:rPr>
            <m:t>AgCl</m:t>
          </m:r>
          <m:r>
            <m:t>↓</m:t>
          </m:r>
          <m:r>
            <m:t>+</m:t>
          </m:r>
          <m:r>
            <m:rPr>
              <m:sty m:val="p"/>
            </m:rPr>
            <m:t>NaNO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</m:oMath>
      </w:r>
      <w:r>
        <w:br/>
      </w:r>
    </w:p>
    <w:p>
      <w:pPr>
        <w:numPr>
          <w:ilvl w:val="0"/>
          <w:numId w:val="124"/>
        </w:numPr>
        <w:ind w:left="720" w:hanging="360"/>
      </w:pPr>
      <w:r>
        <m:oMath>
          <m:r>
            <m:rPr>
              <m:sty m:val="p"/>
            </m:rPr>
            <m:t>CaCO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+</m:t>
          </m:r>
          <m:r>
            <m:t>2</m:t>
          </m:r>
          <m:r>
            <m:rPr>
              <m:sty m:val="p"/>
            </m:rPr>
            <m:t>HCl</m:t>
          </m:r>
          <m:r>
            <m:t>=</m:t>
          </m:r>
          <m:r>
            <m:rPr>
              <m:sty m:val="p"/>
            </m:rPr>
            <m:t>CaCl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r>
            <m:t>+</m:t>
          </m:r>
          <m:r>
            <m:rPr>
              <m:sty m:val="p"/>
            </m:rPr>
            <m:t>CO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↑</m:t>
          </m:r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四、热化学方程式</w:t>
      </w:r>
    </w:p>
    <w:p>
      <w:pPr>
        <w:numPr>
          <w:ilvl w:val="0"/>
          <w:numId w:val="126"/>
        </w:numPr>
        <w:ind w:left="720" w:hanging="360"/>
      </w:pPr>
      <w:r>
        <m:oMath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(</m:t>
          </m:r>
          <m:r>
            <m:rPr>
              <m:sty m:val="p"/>
            </m:rPr>
            <m:t>g</m:t>
          </m:r>
          <m:r>
            <m:t>)</m:t>
          </m:r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(</m:t>
          </m:r>
          <m:r>
            <m:rPr>
              <m:sty m:val="p"/>
            </m:rPr>
            <m:t>g</m:t>
          </m:r>
          <m:r>
            <m:t>)</m:t>
          </m:r>
          <m:r>
            <m:t>=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r>
            <m:t>(</m:t>
          </m:r>
          <m:r>
            <m:rPr>
              <m:sty m:val="p"/>
            </m:rPr>
            <m:t>l</m:t>
          </m:r>
          <m:r>
            <m:t>)</m:t>
          </m:r>
          <m:r>
            <m:rPr>
              <m:nor/>
            </m:rPr>
            <m:t>  </m:t>
          </m:r>
          <m:r>
            <m:rPr>
              <m:sty m:val="p"/>
            </m:rPr>
            <m:t>Δ</m:t>
          </m:r>
          <m:r>
            <m:t>H=−285.8</m:t>
          </m:r>
          <m:r>
            <m:rPr>
              <m:nor/>
            </m:rPr>
            <m:t> </m:t>
          </m:r>
          <m:r>
            <m:rPr>
              <m:sty m:val="p"/>
            </m:rPr>
            <m:t>kJ</m:t>
          </m:r>
          <m:r>
            <m:t>·</m:t>
          </m:r>
          <m:sSup>
            <m:e>
              <m:r>
                <m:rPr>
                  <m:sty m:val="p"/>
                </m:rPr>
                <m:t>mol</m:t>
              </m:r>
            </m:e>
            <m:sup>
              <m:r>
                <m:t>−1</m:t>
              </m:r>
            </m:sup>
          </m:sSup>
        </m:oMath>
      </w:r>
      <w:r>
        <w:br/>
      </w:r>
    </w:p>
    <w:p>
      <w:pPr>
        <w:numPr>
          <w:ilvl w:val="0"/>
          <w:numId w:val="126"/>
        </w:numPr>
        <w:ind w:left="720" w:hanging="360"/>
      </w:pPr>
      <w:r>
        <m:oMath>
          <m:r>
            <m:rPr>
              <m:sty m:val="p"/>
            </m:rPr>
            <m:t>C</m:t>
          </m:r>
          <m:r>
            <m:t>(</m:t>
          </m:r>
          <m:r>
            <m:rPr>
              <m:sty m:val="p"/>
            </m:rPr>
            <m:t>s</m:t>
          </m:r>
          <m:r>
            <m:t>)</m:t>
          </m:r>
          <m:r>
            <m:t>+</m:t>
          </m:r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(</m:t>
          </m:r>
          <m:r>
            <m:rPr>
              <m:sty m:val="p"/>
            </m:rPr>
            <m:t>g</m:t>
          </m:r>
          <m:r>
            <m:t>)</m:t>
          </m:r>
          <m:r>
            <m:t>=</m:t>
          </m:r>
          <m:r>
            <m:rPr>
              <m:sty m:val="p"/>
            </m:rPr>
            <m:t>CO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(</m:t>
          </m:r>
          <m:r>
            <m:rPr>
              <m:sty m:val="p"/>
            </m:rPr>
            <m:t>g</m:t>
          </m:r>
          <m:r>
            <m:t>)</m:t>
          </m:r>
          <m:r>
            <m:rPr>
              <m:nor/>
            </m:rPr>
            <m:t>  </m:t>
          </m:r>
          <m:r>
            <m:rPr>
              <m:sty m:val="p"/>
            </m:rPr>
            <m:t>Δ</m:t>
          </m:r>
          <m:r>
            <m:t>H=−393.5</m:t>
          </m:r>
          <m:r>
            <m:rPr>
              <m:nor/>
            </m:rPr>
            <m:t> </m:t>
          </m:r>
          <m:r>
            <m:rPr>
              <m:sty m:val="p"/>
            </m:rPr>
            <m:t>kJ</m:t>
          </m:r>
          <m:r>
            <m:t>·</m:t>
          </m:r>
          <m:sSup>
            <m:e>
              <m:r>
                <m:rPr>
                  <m:sty m:val="p"/>
                </m:rPr>
                <m:t>mol</m:t>
              </m:r>
            </m:e>
            <m:sup>
              <m:r>
                <m:t>−1</m:t>
              </m:r>
            </m:sup>
          </m:sSup>
        </m:oMath>
      </w:r>
      <w:r>
        <w:br/>
      </w:r>
    </w:p>
    <w:p>
      <w:pPr>
        <w:numPr>
          <w:ilvl w:val="0"/>
          <w:numId w:val="126"/>
        </w:numPr>
        <w:ind w:left="720" w:hanging="360"/>
      </w:pPr>
      <w:r>
        <m:oMath>
          <m:r>
            <m:rPr>
              <m:sty m:val="p"/>
            </m:rPr>
            <m:t>N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(</m:t>
          </m:r>
          <m:r>
            <m:rPr>
              <m:sty m:val="p"/>
            </m:rPr>
            <m:t>g</m:t>
          </m:r>
          <m:r>
            <m:t>)</m:t>
          </m:r>
          <m:r>
            <m:t>+</m:t>
          </m:r>
          <m:r>
            <m:t>3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(</m:t>
          </m:r>
          <m:r>
            <m:rPr>
              <m:sty m:val="p"/>
            </m:rPr>
            <m:t>g</m:t>
          </m:r>
          <m:r>
            <m:t>)</m:t>
          </m:r>
          <m:limUpp>
            <m:e>
              <m:phant>
                <m:phantPr>
                  <m:zeroAsc m:val="on"/>
                  <m:zeroDesc m:val="on"/>
                </m:phantPr>
                <m:e>
                  <m:r>
                    <m:t>↽</m:t>
                  </m:r>
                  <m:r>
                    <m:t>−</m:t>
                  </m:r>
                </m:e>
              </m:phant>
            </m:e>
            <m:lim>
              <m:r>
                <m:t>−</m:t>
              </m:r>
              <m:r>
                <m:t>⇀</m:t>
              </m:r>
            </m:lim>
          </m:limUpp>
          <m:r>
            <m:t>2</m:t>
          </m:r>
          <m:r>
            <m:rPr>
              <m:sty m:val="p"/>
            </m:rPr>
            <m:t>NH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(</m:t>
          </m:r>
          <m:r>
            <m:rPr>
              <m:sty m:val="p"/>
            </m:rPr>
            <m:t>g</m:t>
          </m:r>
          <m:r>
            <m:t>)</m:t>
          </m:r>
          <m:r>
            <m:rPr>
              <m:nor/>
            </m:rPr>
            <m:t>  </m:t>
          </m:r>
          <m:r>
            <m:rPr>
              <m:sty m:val="p"/>
            </m:rPr>
            <m:t>Δ</m:t>
          </m:r>
          <m:r>
            <m:t>H&lt;0</m:t>
          </m:r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五、氧化还原反应（完整配平）</w:t>
      </w:r>
    </w:p>
    <w:p>
      <w:pPr>
        <w:numPr>
          <w:ilvl w:val="0"/>
          <w:numId w:val="128"/>
        </w:numPr>
        <w:ind w:left="720" w:hanging="360"/>
      </w:pPr>
      <w:r>
        <m:oMath>
          <m:r>
            <m:t>3</m:t>
          </m:r>
          <m:r>
            <m:rPr>
              <m:sty m:val="p"/>
            </m:rPr>
            <m:t>Cu</m:t>
          </m:r>
          <m:r>
            <m:t>+</m:t>
          </m:r>
          <m:r>
            <m:t>8</m:t>
          </m:r>
          <m:r>
            <m:rPr>
              <m:sty m:val="p"/>
            </m:rPr>
            <m:t>HNO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(</m:t>
          </m:r>
          <m:r>
            <m:rPr>
              <m:sty m:val="p"/>
            </m:rPr>
            <m:t>稀</m:t>
          </m:r>
          <m:r>
            <m:t>)</m:t>
          </m:r>
          <m:r>
            <m:t>=</m:t>
          </m:r>
          <m:r>
            <m:t>3</m:t>
          </m:r>
          <m:r>
            <m:rPr>
              <m:sty m:val="p"/>
            </m:rPr>
            <m:t>Cu</m:t>
          </m:r>
          <m:r>
            <m:t>(</m:t>
          </m:r>
          <m:r>
            <m:rPr>
              <m:sty m:val="p"/>
            </m:rPr>
            <m:t>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)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+</m:t>
          </m:r>
          <m:r>
            <m:t>2</m:t>
          </m:r>
          <m:r>
            <m:rPr>
              <m:sty m:val="p"/>
            </m:rPr>
            <m:t>NO</m:t>
          </m:r>
          <m:r>
            <m:t>↑</m:t>
          </m:r>
          <m:r>
            <m:t>+</m:t>
          </m:r>
          <m:r>
            <m:t>4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br/>
      </w:r>
    </w:p>
    <w:p>
      <w:pPr>
        <w:numPr>
          <w:ilvl w:val="0"/>
          <w:numId w:val="128"/>
        </w:numPr>
        <w:ind w:left="720" w:hanging="360"/>
      </w:pPr>
      <w:r>
        <m:oMath>
          <m:r>
            <m:rPr>
              <m:sty m:val="p"/>
            </m:rPr>
            <m:t>Cu</m:t>
          </m:r>
          <m:r>
            <m:t>+</m:t>
          </m:r>
          <m:r>
            <m:t>4</m:t>
          </m:r>
          <m:r>
            <m:rPr>
              <m:sty m:val="p"/>
            </m:rPr>
            <m:t>HNO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(</m:t>
          </m:r>
          <m:r>
            <m:rPr>
              <m:sty m:val="p"/>
            </m:rPr>
            <m:t>浓</m:t>
          </m:r>
          <m:r>
            <m:t>)</m:t>
          </m:r>
          <m:r>
            <m:t>=</m:t>
          </m:r>
          <m:r>
            <m:rPr>
              <m:sty m:val="p"/>
            </m:rPr>
            <m:t>Cu</m:t>
          </m:r>
          <m:r>
            <m:t>(</m:t>
          </m:r>
          <m:r>
            <m:rPr>
              <m:sty m:val="p"/>
            </m:rPr>
            <m:t>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)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+</m:t>
          </m:r>
          <m:r>
            <m:t>2</m:t>
          </m:r>
          <m:r>
            <m:rPr>
              <m:sty m:val="p"/>
            </m:rPr>
            <m:t>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↑</m:t>
          </m:r>
          <m:r>
            <m:t>+</m:t>
          </m:r>
          <m:r>
            <m:t>2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br/>
      </w:r>
    </w:p>
    <w:p>
      <w:pPr>
        <w:numPr>
          <w:ilvl w:val="0"/>
          <w:numId w:val="128"/>
        </w:numPr>
        <w:ind w:left="720" w:hanging="360"/>
      </w:pPr>
      <w:r>
        <m:oMath>
          <m:r>
            <m:t>2</m:t>
          </m:r>
          <m:r>
            <m:rPr>
              <m:sty m:val="p"/>
            </m:rPr>
            <m:t>FeCl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Fe</m:t>
          </m:r>
          <m:r>
            <m:t>=</m:t>
          </m:r>
          <m:r>
            <m:t>3</m:t>
          </m:r>
          <m:r>
            <m:rPr>
              <m:sty m:val="p"/>
            </m:rPr>
            <m:t>FeCl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br/>
      </w:r>
    </w:p>
    <w:p>
      <w:pPr>
        <w:numPr>
          <w:ilvl w:val="0"/>
          <w:numId w:val="128"/>
        </w:numPr>
        <w:ind w:left="720" w:hanging="360"/>
      </w:pPr>
      <w:r>
        <m:oMath>
          <m:r>
            <m:rPr>
              <m:sty m:val="p"/>
            </m:rPr>
            <m:t>Cl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+</m:t>
          </m:r>
          <m:r>
            <m:t>2</m:t>
          </m:r>
          <m:r>
            <m:rPr>
              <m:sty m:val="p"/>
            </m:rPr>
            <m:t>NaOH</m:t>
          </m:r>
          <m:r>
            <m:t>=</m:t>
          </m:r>
          <m:r>
            <m:rPr>
              <m:sty m:val="p"/>
            </m:rPr>
            <m:t>NaCl</m:t>
          </m:r>
          <m:r>
            <m:t>+</m:t>
          </m:r>
          <m:r>
            <m:rPr>
              <m:sty m:val="p"/>
            </m:rPr>
            <m:t>NaClO</m:t>
          </m:r>
          <m:r>
            <m:t>+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离子式：</w:t>
      </w:r>
    </w:p>
    <w:p>
      <w:pPr>
        <w:numPr>
          <w:ilvl w:val="0"/>
          <w:numId w:val="130"/>
        </w:numPr>
        <w:ind w:left="720" w:hanging="360"/>
      </w:pPr>
      <w:r>
        <m:oMath>
          <m:r>
            <m:rPr>
              <m:sty m:val="p"/>
            </m:rPr>
            <m:t>MnO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+</m:t>
          </m:r>
          <m:r>
            <m:t>5</m:t>
          </m:r>
          <m:r>
            <m:rPr>
              <m:sty m:val="p"/>
            </m:rPr>
            <m:t>Fe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2+</m:t>
              </m:r>
            </m:sup>
          </m:sSup>
          <m:r>
            <m:t>+</m:t>
          </m:r>
          <m:r>
            <m:t>8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=</m:t>
          </m:r>
          <m:r>
            <m:rPr>
              <m:sty m:val="p"/>
            </m:rPr>
            <m:t>Mn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2+</m:t>
              </m:r>
            </m:sup>
          </m:sSup>
          <m:r>
            <m:t>+</m:t>
          </m:r>
          <m:r>
            <m:t>5</m:t>
          </m:r>
          <m:r>
            <m:rPr>
              <m:sty m:val="p"/>
            </m:rPr>
            <m:t>Fe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3+</m:t>
              </m:r>
            </m:sup>
          </m:sSup>
          <m:r>
            <m:t>+</m:t>
          </m:r>
          <m:r>
            <m:t>4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br/>
      </w:r>
    </w:p>
    <w:p>
      <w:pPr>
        <w:numPr>
          <w:ilvl w:val="0"/>
          <w:numId w:val="130"/>
        </w:numPr>
        <w:ind w:left="720" w:hanging="360"/>
      </w:pPr>
      <w:r>
        <m:oMath>
          <m:r>
            <m:rPr>
              <m:sty m:val="p"/>
            </m:rPr>
            <m:t>Cr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7</m:t>
                  </m:r>
                </m:e>
              </m:phant>
            </m:sub>
          </m:sSub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2−</m:t>
              </m:r>
            </m:sup>
          </m:sSup>
          <m:r>
            <m:t>+</m:t>
          </m:r>
          <m:r>
            <m:t>6</m:t>
          </m:r>
          <m:r>
            <m:rPr>
              <m:sty m:val="p"/>
            </m:rPr>
            <m:t>I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+</m:t>
          </m:r>
          <m:r>
            <m:t>14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=</m:t>
          </m:r>
          <m:r>
            <m:t>2</m:t>
          </m:r>
          <m:r>
            <m:rPr>
              <m:sty m:val="p"/>
            </m:rPr>
            <m:t>Cr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3+</m:t>
              </m:r>
            </m:sup>
          </m:sSup>
          <m:r>
            <m:t>+</m:t>
          </m:r>
          <m:r>
            <m:t>3</m:t>
          </m:r>
          <m:r>
            <m:rPr>
              <m:sty m:val="p"/>
            </m:rPr>
            <m:t>I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+</m:t>
          </m:r>
          <m:r>
            <m:t>7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六、电化学</w:t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1. 电极反应</w:t>
      </w:r>
    </w:p>
    <w:p>
      <w:pPr>
        <w:numPr>
          <w:ilvl w:val="0"/>
          <w:numId w:val="132"/>
        </w:numPr>
        <w:ind w:left="720" w:hanging="360"/>
      </w:pPr>
      <w:r>
        <w:t xml:space="preserve">负极（Zn）：</w:t>
      </w:r>
      <w:r>
        <m:oMath>
          <m:r>
            <m:rPr>
              <m:sty m:val="p"/>
            </m:rPr>
            <m:t>Zn</m:t>
          </m:r>
          <m:r>
            <m:t>−</m:t>
          </m:r>
          <m:r>
            <m:t>2</m:t>
          </m:r>
          <m:r>
            <m:rPr>
              <m:sty m:val="p"/>
            </m:rPr>
            <m:t>e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=</m:t>
          </m:r>
          <m:r>
            <m:rPr>
              <m:sty m:val="p"/>
            </m:rPr>
            <m:t>Zn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2+</m:t>
              </m:r>
            </m:sup>
          </m:sSup>
        </m:oMath>
      </w:r>
      <w:r>
        <w:br/>
      </w:r>
    </w:p>
    <w:p>
      <w:pPr>
        <w:numPr>
          <w:ilvl w:val="0"/>
          <w:numId w:val="132"/>
        </w:numPr>
        <w:ind w:left="720" w:hanging="360"/>
      </w:pPr>
      <w:r>
        <w:t xml:space="preserve">正极（Cu）：</w:t>
      </w:r>
      <w:r>
        <m:oMath>
          <m:r>
            <m:rPr>
              <m:sty m:val="p"/>
            </m:rPr>
            <m:t>Cu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2+</m:t>
              </m:r>
            </m:sup>
          </m:sSup>
          <m:r>
            <m:t>+</m:t>
          </m:r>
          <m:r>
            <m:t>2</m:t>
          </m:r>
          <m:r>
            <m:rPr>
              <m:sty m:val="p"/>
            </m:rPr>
            <m:t>e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=</m:t>
          </m:r>
          <m:r>
            <m:rPr>
              <m:sty m:val="p"/>
            </m:rPr>
            <m:t>Cu</m:t>
          </m:r>
        </m:oMath>
      </w:r>
      <w:r>
        <w:br/>
      </w:r>
    </w:p>
    <w:p>
      <w:pPr>
        <w:numPr>
          <w:ilvl w:val="0"/>
          <w:numId w:val="132"/>
        </w:numPr>
        <w:ind w:left="720" w:hanging="360"/>
      </w:pPr>
      <w:r>
        <w:t xml:space="preserve">电解水：</w:t>
      </w:r>
      <w:r>
        <w:br/>
      </w:r>
      <w:r>
        <w:t xml:space="preserve">  阴极：</w:t>
      </w:r>
      <w:r>
        <m:oMath>
          <m:r>
            <m:t>2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+</m:t>
          </m:r>
          <m:r>
            <m:t>2</m:t>
          </m:r>
          <m:r>
            <m:rPr>
              <m:sty m:val="p"/>
            </m:rPr>
            <m:t>e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=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↑</m:t>
          </m:r>
        </m:oMath>
      </w:r>
      <w:r>
        <w:br/>
      </w:r>
      <w:r>
        <w:t xml:space="preserve">  阳极：</w:t>
      </w:r>
      <w:r>
        <m:oMath>
          <m:r>
            <m:t>4</m:t>
          </m:r>
          <m:r>
            <m:rPr>
              <m:sty m:val="p"/>
            </m:rPr>
            <m:t>OH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−</m:t>
          </m:r>
          <m:r>
            <m:t>4</m:t>
          </m:r>
          <m:r>
            <m:rPr>
              <m:sty m:val="p"/>
            </m:rPr>
            <m:t>e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=</m:t>
          </m:r>
          <m:r>
            <m:t>2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  <m:r>
            <m:t>+</m:t>
          </m:r>
          <m:r>
            <m:rPr>
              <m:sty m:val="p"/>
            </m:rPr>
            <m:t>O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↑</m:t>
          </m:r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2. 电池总反应</w:t>
      </w:r>
    </w:p>
    <w:p>
      <w:pPr>
        <w:numPr>
          <w:ilvl w:val="0"/>
          <w:numId w:val="134"/>
        </w:numPr>
        <w:ind w:left="720" w:hanging="360"/>
      </w:pPr>
      <w:r>
        <m:oMath>
          <m:r>
            <m:rPr>
              <m:sty m:val="p"/>
            </m:rPr>
            <m:t>Zn</m:t>
          </m:r>
          <m:r>
            <m:t>+</m:t>
          </m:r>
          <m:r>
            <m:rPr>
              <m:sty m:val="p"/>
            </m:rPr>
            <m:t>Cu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2+</m:t>
              </m:r>
            </m:sup>
          </m:sSup>
          <m:r>
            <m:t>=</m:t>
          </m:r>
          <m:r>
            <m:rPr>
              <m:sty m:val="p"/>
            </m:rPr>
            <m:t>Zn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2+</m:t>
              </m:r>
            </m:sup>
          </m:sSup>
          <m:r>
            <m:t>+</m:t>
          </m:r>
          <m:r>
            <m:rPr>
              <m:sty m:val="p"/>
            </m:rPr>
            <m:t>Cu</m:t>
          </m:r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3. 能斯特方程</w:t>
      </w:r>
    </w:p>
    <w:p>
      <w:pPr>
        <w:jc w:val="center"/>
      </w:pPr>
      <m:oMathPara>
        <m:oMath>
          <m:r>
            <m:t>E=</m:t>
          </m:r>
          <m:sSup>
            <m:e>
              <m:r>
                <m:t>E</m:t>
              </m:r>
            </m:e>
            <m:sup>
              <m:r>
                <m:t>∘</m:t>
              </m:r>
            </m:sup>
          </m:sSup>
          <m:r>
            <m:t>−</m:t>
          </m:r>
          <m:f>
            <m:fPr>
              <m:type m:val="bar"/>
            </m:fPr>
            <m:num>
              <m:r>
                <m:t>RT</m:t>
              </m:r>
            </m:num>
            <m:den>
              <m:r>
                <m:t>zF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jc w:val="center"/>
      </w:pPr>
      <m:oMathPara>
        <m:oMath>
          <m:r>
            <m:t>E=</m:t>
          </m:r>
          <m:sSup>
            <m:e>
              <m:r>
                <m:t>E</m:t>
              </m:r>
            </m:e>
            <m:sup>
              <m:r>
                <m:t>∘</m:t>
              </m:r>
            </m:sup>
          </m:sSup>
          <m:r>
            <m:t>−</m:t>
          </m:r>
          <m:f>
            <m:fPr>
              <m:type m:val="bar"/>
            </m:fPr>
            <m:num>
              <m:r>
                <m:t>0.0592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nor/>
                    </m:rPr>
                    <m:t>还原</m:t>
                  </m:r>
                </m:e>
              </m:d>
            </m:num>
            <m:den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nor/>
                    </m:rPr>
                    <m:t>氧化</m:t>
                  </m:r>
                </m:e>
              </m:d>
            </m:den>
          </m:f>
        </m:oMath>
      </m:oMathPara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七、酸碱 &amp; 缓冲溶液</w:t>
      </w:r>
    </w:p>
    <w:p>
      <w:pPr>
        <w:numPr>
          <w:ilvl w:val="0"/>
          <w:numId w:val="136"/>
        </w:numPr>
        <w:ind w:left="720" w:hanging="360"/>
      </w:pPr>
      <w:r>
        <m:oMath>
          <m:r>
            <m:rPr>
              <m:sty m:val="p"/>
            </m:rPr>
            <m:t>pH</m:t>
          </m:r>
          <m:r>
            <m:t>=</m:t>
          </m:r>
          <m:r>
            <m:t>−</m:t>
          </m:r>
          <m:r>
            <m:rPr>
              <m:sty m:val="p"/>
            </m:rPr>
            <m:t>lg</m:t>
          </m:r>
          <m:r>
            <m:t>[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]</m:t>
          </m:r>
        </m:oMath>
      </w:r>
      <w:r>
        <w:br/>
      </w:r>
    </w:p>
    <w:p>
      <w:pPr>
        <w:numPr>
          <w:ilvl w:val="0"/>
          <w:numId w:val="136"/>
        </w:numPr>
        <w:ind w:left="720" w:hanging="360"/>
      </w:pPr>
      <w:r>
        <m:oMath>
          <m:r>
            <m:rPr>
              <m:sty m:val="p"/>
            </m:rPr>
            <m:t>pOH</m:t>
          </m:r>
          <m:r>
            <m:t>=</m:t>
          </m:r>
          <m:r>
            <m:t>−</m:t>
          </m:r>
          <m:r>
            <m:rPr>
              <m:sty m:val="p"/>
            </m:rPr>
            <m:t>lg</m:t>
          </m:r>
          <m:r>
            <m:t>[</m:t>
          </m:r>
          <m:r>
            <m:rPr>
              <m:sty m:val="p"/>
            </m:rPr>
            <m:t>OH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]</m:t>
          </m:r>
        </m:oMath>
      </w:r>
      <w:r>
        <w:br/>
      </w:r>
    </w:p>
    <w:p>
      <w:pPr>
        <w:numPr>
          <w:ilvl w:val="0"/>
          <w:numId w:val="136"/>
        </w:numPr>
        <w:ind w:left="720" w:hanging="360"/>
      </w:pPr>
      <w:r>
        <m:oMath>
          <m:r>
            <m:rPr>
              <m:sty m:val="p"/>
            </m:rPr>
            <m:t>pH</m:t>
          </m:r>
          <m:r>
            <m:t>+</m:t>
          </m:r>
          <m:r>
            <m:rPr>
              <m:sty m:val="p"/>
            </m:rPr>
            <m:t>pOH</m:t>
          </m:r>
          <m: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</m:oMath>
      </w:r>
      <w:r>
        <w:br/>
      </w:r>
    </w:p>
    <w:p>
      <w:pPr>
        <w:numPr>
          <w:ilvl w:val="0"/>
          <w:numId w:val="136"/>
        </w:numPr>
        <w:ind w:left="720" w:hanging="360"/>
      </w:pPr>
      <w:r>
        <w:t xml:space="preserve">亨德森-哈塞尔巴尔赫方程：</w:t>
      </w:r>
    </w:p>
    <w:p>
      <w:pPr>
        <w:jc w:val="center"/>
      </w:pPr>
      <m:oMathPara>
        <m:oMath>
          <m:r>
            <m:rPr>
              <m:sty m:val="p"/>
            </m:rPr>
            <m:t>pH</m:t>
          </m:r>
          <m: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nor/>
                    </m:rPr>
                    <m:t>共轭碱</m:t>
                  </m:r>
                </m:e>
              </m:d>
            </m:num>
            <m:den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nor/>
                    </m:rPr>
                    <m:t>弱酸</m:t>
                  </m:r>
                </m:e>
              </m:d>
            </m:den>
          </m:f>
        </m:oMath>
      </m:oMathPara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八、物理化学公式（核心）</w:t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热力学</w:t>
      </w:r>
    </w:p>
    <w:p>
      <w:pPr>
        <w:numPr>
          <w:ilvl w:val="0"/>
          <w:numId w:val="138"/>
        </w:numPr>
        <w:ind w:left="720" w:hanging="360"/>
      </w:pPr>
      <w:r>
        <m:oMath>
          <m:r>
            <m:t>dU=TdS−pdV</m:t>
          </m:r>
        </m:oMath>
      </w:r>
      <w:r>
        <w:br/>
      </w:r>
    </w:p>
    <w:p>
      <w:pPr>
        <w:numPr>
          <w:ilvl w:val="0"/>
          <w:numId w:val="138"/>
        </w:numPr>
        <w:ind w:left="720" w:hanging="360"/>
      </w:pPr>
      <w:r>
        <m:oMath>
          <m:r>
            <m:t>dH=TdS+Vdp</m:t>
          </m:r>
        </m:oMath>
      </w:r>
      <w:r>
        <w:br/>
      </w:r>
    </w:p>
    <w:p>
      <w:pPr>
        <w:numPr>
          <w:ilvl w:val="0"/>
          <w:numId w:val="138"/>
        </w:numPr>
        <w:ind w:left="720" w:hanging="360"/>
      </w:pPr>
      <w:r>
        <m:oMath>
          <m:r>
            <m:t>dA=−SdT−pdV</m:t>
          </m:r>
        </m:oMath>
      </w:r>
      <w:r>
        <w:br/>
      </w:r>
    </w:p>
    <w:p>
      <w:pPr>
        <w:numPr>
          <w:ilvl w:val="0"/>
          <w:numId w:val="138"/>
        </w:numPr>
        <w:ind w:left="720" w:hanging="360"/>
      </w:pPr>
      <w:r>
        <m:oMath>
          <m:r>
            <m:t>dG=−SdT+Vdp</m:t>
          </m:r>
        </m:oMath>
      </w:r>
      <w:r>
        <w:br/>
      </w:r>
    </w:p>
    <w:p>
      <w:pPr>
        <w:numPr>
          <w:ilvl w:val="0"/>
          <w:numId w:val="138"/>
        </w:numPr>
        <w:ind w:left="720" w:hanging="360"/>
      </w:pPr>
      <w:r>
        <m:oMath>
          <m:r>
            <m:rPr>
              <m:sty m:val="p"/>
            </m:rPr>
            <m:t>Δ</m:t>
          </m:r>
          <m:r>
            <m:t>G=</m:t>
          </m:r>
          <m:r>
            <m:rPr>
              <m:sty m:val="p"/>
            </m:rPr>
            <m:t>Δ</m:t>
          </m:r>
          <m:r>
            <m:t>H−T</m:t>
          </m:r>
          <m:r>
            <m:rPr>
              <m:sty m:val="p"/>
            </m:rPr>
            <m:t>Δ</m:t>
          </m:r>
          <m:r>
            <m:t>S</m:t>
          </m:r>
        </m:oMath>
      </w:r>
      <w:r>
        <w:br/>
      </w:r>
    </w:p>
    <w:p>
      <w:pPr>
        <w:numPr>
          <w:ilvl w:val="0"/>
          <w:numId w:val="138"/>
        </w:numPr>
        <w:ind w:left="720" w:hanging="360"/>
      </w:pPr>
      <w: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∘</m:t>
              </m:r>
            </m:sup>
          </m:sSubSup>
          <m:r>
            <m:t>=−RT</m:t>
          </m:r>
          <m:r>
            <m:rPr>
              <m:sty m:val="p"/>
            </m:rPr>
            <m:t>ln</m:t>
          </m:r>
          <m:r>
            <m:t/>
          </m:r>
          <m:sSup>
            <m:e>
              <m:r>
                <m:t>K</m:t>
              </m:r>
            </m:e>
            <m:sup>
              <m:r>
                <m:t>∘</m:t>
              </m:r>
            </m:sup>
          </m:sSup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相平衡</w:t>
      </w:r>
    </w:p>
    <w:p>
      <w:pPr>
        <w:numPr>
          <w:ilvl w:val="0"/>
          <w:numId w:val="140"/>
        </w:numPr>
        <w:ind w:left="720" w:hanging="360"/>
      </w:pPr>
      <w:r>
        <w:t xml:space="preserve">克劳修斯-克拉佩龙：</w:t>
      </w:r>
    </w:p>
    <w:p>
      <w:pPr>
        <w:jc w:val="center"/>
      </w:pPr>
      <m:oMathPara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=−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vap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sepChr m:val="−"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动力学</w:t>
      </w:r>
    </w:p>
    <w:p>
      <w:pPr>
        <w:numPr>
          <w:ilvl w:val="0"/>
          <w:numId w:val="142"/>
        </w:numPr>
        <w:ind w:left="720" w:hanging="360"/>
      </w:pPr>
      <w:r>
        <w:t xml:space="preserve">一级反应：</w:t>
      </w:r>
      <w:r>
        <m:oMath>
          <m:r>
            <m:rPr>
              <m:sty m:val="p"/>
            </m:rPr>
            <m:t>ln</m:t>
          </m:r>
          <m:r>
            <m:t/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"/>
                </m:dPr>
                <m:e>
                  <m:r>
                    <m:t>A</m:t>
                  </m:r>
                  <m:sSub>
                    <m:e>
                      <m: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sepChr m:val=""/>
                  <m:endChr m:val="]"/>
                </m:dPr>
                <m:e>
                  <m:r>
                    <m:t>A</m:t>
                  </m:r>
                </m:e>
              </m:d>
            </m:den>
          </m:f>
          <m:r>
            <m:t>=kt</m:t>
          </m:r>
        </m:oMath>
      </w:r>
      <w:r>
        <w:br/>
      </w:r>
    </w:p>
    <w:p>
      <w:pPr>
        <w:numPr>
          <w:ilvl w:val="0"/>
          <w:numId w:val="142"/>
        </w:numPr>
        <w:ind w:left="720" w:hanging="360"/>
      </w:pPr>
      <w:r>
        <w:t xml:space="preserve">二级反应：</w:t>
      </w:r>
      <w:r>
        <m:oMath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["/>
                  <m:sepChr m:val=""/>
                  <m:endChr m:val="]"/>
                </m:dPr>
                <m:e>
                  <m:r>
                    <m:t>A</m:t>
                  </m:r>
                </m:e>
              </m:d>
            </m:den>
          </m:f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["/>
                  <m:sepChr m:val=""/>
                  <m:endChr m:val=""/>
                </m:dPr>
                <m:e>
                  <m:r>
                    <m:t>A</m:t>
                  </m:r>
                  <m:sSub>
                    <m:e>
                      <m: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den>
          </m:f>
          <m:r>
            <m:t>=kt</m:t>
          </m:r>
        </m:oMath>
      </w:r>
      <w:r>
        <w:br/>
      </w:r>
    </w:p>
    <w:p>
      <w:pPr>
        <w:numPr>
          <w:ilvl w:val="0"/>
          <w:numId w:val="142"/>
        </w:numPr>
        <w:ind w:left="720" w:hanging="360"/>
      </w:pPr>
      <w:r>
        <w:t xml:space="preserve">阿伦尼乌斯：</w:t>
      </w:r>
      <w:r>
        <m:oMath>
          <m:r>
            <m:t>k=A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t>/</m:t>
              </m:r>
              <m:r>
                <m:t>RT</m:t>
              </m:r>
            </m:sup>
          </m:sSup>
        </m:oMath>
      </w:r>
      <w:r>
        <w:br/>
      </w:r>
    </w:p>
    <w:p>
      <w:pPr>
        <w:numPr>
          <w:ilvl w:val="0"/>
          <w:numId w:val="142"/>
        </w:numPr>
        <w:ind w:left="720" w:hanging="360"/>
      </w:pPr>
      <w:r>
        <w:t xml:space="preserve">米氏方程：</w:t>
      </w:r>
      <w:r>
        <m:oMath>
          <m:r>
            <m:t>v=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max</m:t>
                  </m:r>
                </m:sub>
              </m:sSub>
              <m:r>
                <m:t>[S]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t>+[S]</m:t>
              </m:r>
            </m:den>
          </m:f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九、结构化学 &amp; 量子化学</w:t>
      </w:r>
    </w:p>
    <w:p>
      <w:pPr>
        <w:numPr>
          <w:ilvl w:val="0"/>
          <w:numId w:val="144"/>
        </w:numPr>
        <w:ind w:left="720" w:hanging="360"/>
      </w:pPr>
      <w:r>
        <w:t xml:space="preserve">定态薛定谔方程：</w:t>
      </w:r>
      <w:r>
        <m:oMath>
          <m:limUpp>
            <m:e>
              <m:r>
                <m:t>H</m:t>
              </m:r>
            </m:e>
            <m:lim>
              <m:r>
                <m:t>^</m:t>
              </m:r>
            </m:lim>
          </m:limUpp>
          <m:r>
            <m:t>ψ=Eψ</m:t>
          </m:r>
        </m:oMath>
      </w:r>
      <w:r>
        <w:br/>
      </w:r>
    </w:p>
    <w:p>
      <w:pPr>
        <w:numPr>
          <w:ilvl w:val="0"/>
          <w:numId w:val="144"/>
        </w:numPr>
        <w:ind w:left="720" w:hanging="360"/>
      </w:pPr>
      <w:r>
        <w:t xml:space="preserve">三维：</w:t>
      </w:r>
    </w:p>
    <w:p>
      <w:pPr>
        <w:jc w:val="center"/>
      </w:pPr>
      <m:oMathPara>
        <m:oMath>
          <m:d>
            <m:dPr>
              <m:sepChr m:val=""/>
            </m:dPr>
            <m:e>
              <m: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ℏ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2m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V</m:t>
              </m:r>
            </m:e>
          </m:d>
          <m:r>
            <m:t>ψ=Eψ</m:t>
          </m:r>
        </m:oMath>
      </m:oMathPara>
    </w:p>
    <w:p>
      <w:pPr>
        <w:numPr>
          <w:ilvl w:val="0"/>
          <w:numId w:val="146"/>
        </w:numPr>
        <w:ind w:left="720" w:hanging="360"/>
      </w:pPr>
      <w:r>
        <w:t xml:space="preserve">氢原子能量：</w:t>
      </w:r>
    </w:p>
    <w:p>
      <w:pPr>
        <w:jc w:val="center"/>
      </w:pPr>
      <m:oMathPara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t>=−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48"/>
        </w:numPr>
        <w:ind w:left="720" w:hanging="360"/>
      </w:pPr>
      <w:r>
        <w:t xml:space="preserve">一维势箱：</w:t>
      </w:r>
    </w:p>
    <w:p>
      <w:pPr>
        <w:jc w:val="center"/>
      </w:pPr>
      <m:oMathPara>
        <m:oMath>
          <m:sSub>
            <m:e>
              <m:r>
                <m:t>ψ</m:t>
              </m:r>
            </m:e>
            <m:sub>
              <m:r>
                <m:t>n</m:t>
              </m:r>
            </m:sub>
          </m:sSub>
          <m:r>
            <m:t>(x)=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l</m:t>
                  </m:r>
                </m:den>
              </m:f>
            </m:e>
          </m:rad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nπx</m:t>
              </m:r>
            </m:num>
            <m:den>
              <m:r>
                <m:t>l</m:t>
              </m:r>
            </m:den>
          </m:f>
        </m:oMath>
      </m:oMathPara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十、分析化学（络合、沉淀）</w:t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络合滴定</w:t>
      </w:r>
    </w:p>
    <w:p>
      <w:pPr>
        <w:jc w:val="center"/>
      </w:pPr>
      <m:oMathPara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t>MY</m:t>
              </m:r>
            </m:sub>
            <m:sup>
              <m:r>
                <m:t>′</m:t>
              </m:r>
            </m:sup>
          </m:sSubSup>
          <m:r>
            <m:t>=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MY</m:t>
              </m:r>
            </m:sub>
          </m:sSub>
          <m: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t>Y</m:t>
              </m:r>
            </m:sub>
          </m:sSub>
        </m:oMath>
      </m:oMathPara>
    </w:p>
    <w:p>
      <w:pPr>
        <w:jc w:val="center"/>
      </w:pPr>
      <m:oMathPara>
        <m:oMath>
          <m:sSub>
            <m:e>
              <m:r>
                <m:t>α</m:t>
              </m:r>
            </m:e>
            <m:sub>
              <m:r>
                <m:t>Y(H)</m:t>
              </m:r>
            </m:sub>
          </m:sSub>
          <m:r>
            <m:t>=1+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[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]+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[</m:t>
          </m:r>
          <m:r>
            <m:rPr>
              <m:sty m:val="p"/>
            </m:rPr>
            <m:t>H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sSup>
            <m:e>
              <m:r>
                <m:t>]</m:t>
              </m:r>
            </m:e>
            <m:sup>
              <m:r>
                <m:t>2</m:t>
              </m:r>
            </m:sup>
          </m:sSup>
          <m:r>
            <m:t>+⋯</m:t>
          </m:r>
        </m:oMath>
      </m:oMathPara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溶度积</w:t>
      </w:r>
    </w:p>
    <w:p>
      <w:pPr>
        <w:numPr>
          <w:ilvl w:val="0"/>
          <w:numId w:val="150"/>
        </w:numPr>
        <w:ind w:left="720" w:hanging="360"/>
      </w:pPr>
      <w:r>
        <m:oMath>
          <m:r>
            <m:rPr>
              <m:sty m:val="p"/>
            </m:rPr>
            <m:t>AgCl</m:t>
          </m:r>
          <m:r>
            <m:t>(</m:t>
          </m:r>
          <m:r>
            <m:rPr>
              <m:sty m:val="p"/>
            </m:rPr>
            <m:t>s</m:t>
          </m:r>
          <m:r>
            <m:t>)</m:t>
          </m:r>
          <m:limUpp>
            <m:e>
              <m:phant>
                <m:phantPr>
                  <m:zeroAsc m:val="on"/>
                  <m:zeroDesc m:val="on"/>
                </m:phantPr>
                <m:e>
                  <m:r>
                    <m:t>↽</m:t>
                  </m:r>
                  <m:r>
                    <m:t>−</m:t>
                  </m:r>
                </m:e>
              </m:phant>
            </m:e>
            <m:lim>
              <m:r>
                <m:t>−</m:t>
              </m:r>
              <m:r>
                <m:t>⇀</m:t>
              </m:r>
            </m:lim>
          </m:limUpp>
          <m:r>
            <m:rPr>
              <m:sty m:val="p"/>
            </m:rPr>
            <m:t>Ag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(</m:t>
          </m:r>
          <m:r>
            <m:rPr>
              <m:sty m:val="p"/>
            </m:rPr>
            <m:t>aq</m:t>
          </m:r>
          <m:r>
            <m:t>)</m:t>
          </m:r>
          <m:r>
            <m:t>+</m:t>
          </m:r>
          <m:r>
            <m:rPr>
              <m:sty m:val="p"/>
            </m:rPr>
            <m:t>Cl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(</m:t>
          </m:r>
          <m:r>
            <m:rPr>
              <m:sty m:val="p"/>
            </m:rPr>
            <m:t>aq</m:t>
          </m:r>
          <m:r>
            <m:t>)</m:t>
          </m:r>
        </m:oMath>
      </w:r>
      <w:r>
        <w:br/>
      </w:r>
    </w:p>
    <w:p>
      <w:pPr>
        <w:numPr>
          <w:ilvl w:val="0"/>
          <w:numId w:val="150"/>
        </w:numPr>
        <w:ind w:left="720" w:hanging="360"/>
      </w:pPr>
      <w: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sp</m:t>
              </m:r>
            </m:sub>
          </m:sSub>
          <m:r>
            <m:t>=[</m:t>
          </m:r>
          <m:r>
            <m:rPr>
              <m:sty m:val="p"/>
            </m:rPr>
            <m:t>Ag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r>
            <m:t>][</m:t>
          </m:r>
          <m:r>
            <m:rPr>
              <m:sty m:val="p"/>
            </m:rPr>
            <m:t>Cl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]</m:t>
          </m:r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十一、有机化学常用格式</w:t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1. 简单有机物</w:t>
      </w:r>
    </w:p>
    <w:p>
      <w:pPr>
        <w:numPr>
          <w:ilvl w:val="0"/>
          <w:numId w:val="152"/>
        </w:numPr>
        <w:ind w:left="720" w:hanging="360"/>
      </w:pPr>
      <w:r>
        <m:oMath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C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6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C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</m:oMath>
      </w:r>
      <w:r>
        <w:t xml:space="preserve">、</w:t>
      </w:r>
      <w:r>
        <m:oMath>
          <m:r>
            <m:rPr>
              <m:sty m:val="p"/>
            </m:rPr>
            <m:t>C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</m:oMath>
      </w:r>
      <w:r>
        <w:br/>
      </w:r>
    </w:p>
    <w:p>
      <w:pPr>
        <w:numPr>
          <w:ilvl w:val="0"/>
          <w:numId w:val="152"/>
        </w:numPr>
        <w:ind w:left="720" w:hanging="360"/>
      </w:pPr>
      <w:r>
        <m:oMath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OH</m:t>
          </m:r>
        </m:oMath>
      </w:r>
      <w:r>
        <w:t xml:space="preserve">、</w:t>
      </w:r>
      <w:r>
        <m:oMath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COOH</m:t>
          </m:r>
        </m:oMath>
      </w:r>
      <w:r>
        <w:t xml:space="preserve">、</w:t>
      </w:r>
      <w:r>
        <m:oMath>
          <m:r>
            <m:rPr>
              <m:sty m:val="p"/>
            </m:rPr>
            <m:t>C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6</m:t>
                  </m:r>
                </m:e>
              </m:phant>
            </m:sub>
          </m:sSub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6</m:t>
                  </m:r>
                </m:e>
              </m:phant>
            </m:sub>
          </m:sSub>
        </m:oMath>
      </w:r>
      <w:r>
        <w:br/>
      </w:r>
    </w:p>
    <w:p>
      <w:pPr>
        <w:pStyle w:val="Heading3"/>
      </w:pPr>
      <w:r>
        <w:rPr>
          <w:rFonts w:ascii="黑体" w:hAnsi="黑体" w:eastAsia="黑体"/>
          <w:b w:val="true"/>
          <w:bCs w:val="true"/>
          <w:sz w:val="28"/>
          <w:szCs w:val="28"/>
        </w:rPr>
        <w:t xml:space="preserve">2. 典型反应</w:t>
      </w:r>
    </w:p>
    <w:p>
      <w:pPr>
        <w:numPr>
          <w:ilvl w:val="0"/>
          <w:numId w:val="154"/>
        </w:numPr>
        <w:ind w:left="720" w:hanging="360"/>
      </w:pPr>
      <w:r>
        <w:t xml:space="preserve">酯化：</w:t>
      </w:r>
      <w:r>
        <m:oMath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COOH</m:t>
          </m:r>
          <m:r>
            <m:t>+</m:t>
          </m:r>
          <m:r>
            <m:rPr>
              <m:sty m:val="p"/>
            </m:rPr>
            <m:t>C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5</m:t>
                  </m:r>
                </m:e>
              </m:phant>
            </m:sub>
          </m:sSub>
          <m:r>
            <m:rPr>
              <m:sty m:val="p"/>
            </m:rPr>
            <m:t>OH</m:t>
          </m:r>
          <m:limUpp>
            <m:e>
              <m:phant>
                <m:phantPr>
                  <m:zeroAsc m:val="on"/>
                  <m:zeroDesc m:val="on"/>
                </m:phantPr>
                <m:e>
                  <m:r>
                    <m:t>↽</m:t>
                  </m:r>
                  <m:r>
                    <m:t>−</m:t>
                  </m:r>
                </m:e>
              </m:phant>
            </m:e>
            <m:lim>
              <m:r>
                <m:t>−</m:t>
              </m:r>
              <m:r>
                <m:t>⇀</m:t>
              </m:r>
            </m:lim>
          </m:limUpp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COOC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5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O</m:t>
          </m:r>
        </m:oMath>
      </w:r>
      <w:r>
        <w:br/>
      </w:r>
    </w:p>
    <w:p>
      <w:pPr>
        <w:numPr>
          <w:ilvl w:val="0"/>
          <w:numId w:val="154"/>
        </w:numPr>
        <w:ind w:left="720" w:hanging="360"/>
      </w:pPr>
      <w:r>
        <w:t xml:space="preserve">加成：</w:t>
      </w:r>
      <w:r>
        <m:oMath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=</m:t>
          </m:r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Br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t>⟶</m:t>
          </m:r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BrCH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r>
            <m:rPr>
              <m:sty m:val="p"/>
            </m:rPr>
            <m:t>Br</m:t>
          </m:r>
        </m:oMath>
      </w:r>
      <w:r>
        <w:br/>
      </w:r>
    </w:p>
    <w:p>
      <w:pPr>
        <w:numPr>
          <w:ilvl w:val="0"/>
          <w:numId w:val="154"/>
        </w:numPr>
        <w:ind w:left="720" w:hanging="360"/>
      </w:pPr>
      <w:r>
        <w:t xml:space="preserve">取代：</w:t>
      </w:r>
      <w:r>
        <m:oMath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4</m:t>
                  </m:r>
                </m:e>
              </m:phant>
            </m:sub>
          </m:sSub>
          <m:r>
            <m:t>+</m:t>
          </m:r>
          <m:r>
            <m:rPr>
              <m:sty m:val="p"/>
            </m:rPr>
            <m:t>Cl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2</m:t>
                  </m:r>
                </m:e>
              </m:phant>
            </m:sub>
          </m:sSub>
          <m:limUpp>
            <m:e>
              <m:r>
                <m:t>→</m:t>
              </m:r>
            </m:e>
            <m:lim>
              <m:phant>
                <m:e>
                  <m:r>
                    <m:rPr>
                      <m:sty m:val="p"/>
                    </m:rPr>
                    <m:t>h</m:t>
                  </m:r>
                  <m:r>
                    <m:t>ν</m:t>
                  </m:r>
                </m:e>
              </m:phant>
            </m:lim>
          </m:limUpp>
          <m:r>
            <m:rPr>
              <m:sty m:val="p"/>
            </m:rPr>
            <m:t>CH</m:t>
          </m:r>
          <m:sSub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b>
              <m:phant>
                <m:phantPr>
                  <m:zeroAsc m:val="on"/>
                </m:phantPr>
                <m:e>
                  <m:r>
                    <m:t>3</m:t>
                  </m:r>
                </m:e>
              </m:phant>
            </m:sub>
          </m:sSub>
          <m:r>
            <m:rPr>
              <m:sty m:val="p"/>
            </m:rPr>
            <m:t>Cl</m:t>
          </m:r>
          <m:r>
            <m:t>+</m:t>
          </m:r>
          <m:r>
            <m:rPr>
              <m:sty m:val="p"/>
            </m:rPr>
            <m:t>HCl</m:t>
          </m:r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十二、胶体 &amp; 表面化学</w:t>
      </w:r>
    </w:p>
    <w:p>
      <w:pPr>
        <w:numPr>
          <w:ilvl w:val="0"/>
          <w:numId w:val="156"/>
        </w:numPr>
        <w:ind w:left="720" w:hanging="360"/>
      </w:pPr>
      <w:r>
        <w:t xml:space="preserve">丁达尔效应、布朗运动</w:t>
      </w:r>
    </w:p>
    <w:p>
      <w:pPr>
        <w:numPr>
          <w:ilvl w:val="0"/>
          <w:numId w:val="156"/>
        </w:numPr>
        <w:ind w:left="720" w:hanging="360"/>
      </w:pPr>
      <w:r>
        <w:t xml:space="preserve">弗伦德利希：</w:t>
      </w:r>
      <w: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m</m:t>
              </m:r>
            </m:den>
          </m:f>
          <m:r>
            <m:t>=k</m:t>
          </m:r>
          <m:sSup>
            <m:e>
              <m:r>
                <m:t>p</m:t>
              </m:r>
            </m:e>
            <m:sup>
              <m:r>
                <m:t>1</m:t>
              </m:r>
              <m:r>
                <m:t>/</m:t>
              </m:r>
              <m:r>
                <m:t>n</m:t>
              </m:r>
            </m:sup>
          </m:sSup>
        </m:oMath>
      </w:r>
      <w:r>
        <w:br/>
      </w:r>
    </w:p>
    <w:p>
      <w:pPr>
        <w:numPr>
          <w:ilvl w:val="0"/>
          <w:numId w:val="156"/>
        </w:numPr>
        <w:ind w:left="720" w:hanging="360"/>
      </w:pPr>
      <w:r>
        <w:t xml:space="preserve">朗缪尔：</w:t>
      </w:r>
      <w:r>
        <m:oMath>
          <m:r>
            <m:t>θ=</m:t>
          </m:r>
          <m:f>
            <m:fPr>
              <m:type m:val="bar"/>
            </m:fPr>
            <m:num>
              <m:r>
                <m:t>bp</m:t>
              </m:r>
            </m:num>
            <m:den>
              <m:r>
                <m:t>1+bp</m:t>
              </m:r>
            </m:den>
          </m:f>
        </m:oMath>
      </w:r>
      <w:r>
        <w:br/>
      </w:r>
    </w:p>
    <w:p>
      <w:pPr>
        <w:numPr>
          <w:ilvl w:val="0"/>
          <w:numId w:val="156"/>
        </w:numPr>
        <w:ind w:left="720" w:hanging="360"/>
      </w:pPr>
      <w:r>
        <w:t xml:space="preserve">电泳、胶团结构：</w:t>
      </w:r>
      <w:r>
        <m:oMath>
          <m:r>
            <m:t>{[</m:t>
          </m:r>
          <m:r>
            <m:rPr>
              <m:sty m:val="p"/>
            </m:rPr>
            <m:t>AgI</m:t>
          </m:r>
          <m:sSub>
            <m:e>
              <m:r>
                <m:t>]</m:t>
              </m:r>
            </m:e>
            <m:sub>
              <m:r>
                <m:t>m</m:t>
              </m:r>
            </m:sub>
          </m:sSub>
          <m:r>
            <m:t>·n</m:t>
          </m:r>
          <m:r>
            <m:rPr>
              <m:sty m:val="p"/>
            </m:rPr>
            <m:t>I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−</m:t>
              </m:r>
            </m:sup>
          </m:sSup>
          <m:r>
            <m:t>·(n−x)</m:t>
          </m:r>
          <m:r>
            <m:rPr>
              <m:sty m:val="p"/>
            </m:rPr>
            <m:t>K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  <m:sSup>
            <m:e>
              <m:r>
                <m:t>}</m:t>
              </m:r>
            </m:e>
            <m:sup>
              <m:r>
                <m:t>x−</m:t>
              </m:r>
            </m:sup>
          </m:sSup>
          <m:r>
            <m:t>·x</m:t>
          </m:r>
          <m:r>
            <m:rPr>
              <m:sty m:val="p"/>
            </m:rPr>
            <m:t>K</m:t>
          </m:r>
          <m:sSup>
            <m:e>
              <m:phant>
                <m:phantPr>
                  <m:zeroWid m:val="on"/>
                </m:phantPr>
                <m:e>
                  <m:phant>
                    <m:phantPr>
                      <m:show m:val="off"/>
                    </m:phantPr>
                    <m:e>
                      <m:r>
                        <m:t>A</m:t>
                      </m:r>
                    </m:e>
                  </m:phant>
                </m:e>
              </m:phant>
            </m:e>
            <m:sup>
              <m:r>
                <m:t>+</m:t>
              </m:r>
            </m:sup>
          </m:sSup>
        </m:oMath>
      </w:r>
      <w:r>
        <w:br/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如果你需要，我可以再给你：</w:t>
      </w:r>
    </w:p>
    <w:p>
      <w:pPr>
        <w:numPr>
          <w:ilvl w:val="0"/>
          <w:numId w:val="158"/>
        </w:numPr>
        <w:ind w:left="720" w:hanging="360"/>
      </w:pPr>
      <w:r>
        <w:rPr>
          <w:b/>
        </w:rPr>
        <w:t xml:space="preserve">全部公式排成一页可直接打印版</w:t>
      </w:r>
    </w:p>
    <w:p>
      <w:pPr>
        <w:numPr>
          <w:ilvl w:val="0"/>
          <w:numId w:val="158"/>
        </w:numPr>
        <w:ind w:left="720" w:hanging="360"/>
      </w:pPr>
      <w:r>
        <w:rPr>
          <w:b/>
        </w:rPr>
        <w:t xml:space="preserve">最复杂、最“装”的超长公式合集</w:t>
      </w:r>
    </w:p>
    <w:p>
      <w:pPr>
        <w:numPr>
          <w:ilvl w:val="0"/>
          <w:numId w:val="158"/>
        </w:numPr>
        <w:ind w:left="720" w:hanging="360"/>
      </w:pPr>
      <w:r>
        <w:t xml:space="preserve">按</w:t>
      </w:r>
      <w:r>
        <w:rPr>
          <w:b/>
        </w:rPr>
        <w:t xml:space="preserve">无机/有机/物化/分析</w:t>
      </w:r>
      <w:r>
        <w:t xml:space="preserve">分四类整理</w:t>
      </w:r>
    </w:p>
    <w:sectPr>
      <w:footerReference w:type="default" r:id="rId3"/>
      <w:pgSz w:w="11906" w:h="16838" w:orient="portrait" w:code="9"/>
      <w:pgMar w:top="1134" w:right="1134" w:bottom="1134" w:left="1134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第 </w:t>
    </w:r>
    <w:r>
      <w:fldChar w:fldCharType="begin"/>
    </w:r>
    <w:r>
      <w:t xml:space="preserve">PAGE</w:t>
    </w:r>
    <w:r>
      <w:fldChar w:fldCharType="end"/>
    </w:r>
    <w:r>
      <w:t xml:space="preserve"> 页，共 </w:t>
    </w:r>
    <w:r>
      <w:fldChar w:fldCharType="begin"/>
    </w:r>
    <w:r>
      <w:t xml:space="preserve">NUMPAGES</w:t>
    </w:r>
    <w:r>
      <w:fldChar w:fldCharType="end"/>
    </w:r>
    <w:r>
      <w:t xml:space="preserve"> 页</w:t>
    </w:r>
  </w:p>
</w:ftr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2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5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5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5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5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num w:numId="1">
    <w:abstractNumId w:val="1"/>
  </w:num>
  <w:num w:numId="2">
    <w:abstractNumId w:val="2"/>
  </w:num>
  <w:num w:numId="102">
    <w:abstractNumId w:val="101"/>
  </w:num>
  <w:num w:numId="104">
    <w:abstractNumId w:val="103"/>
  </w:num>
  <w:num w:numId="106">
    <w:abstractNumId w:val="105"/>
  </w:num>
  <w:num w:numId="108">
    <w:abstractNumId w:val="107"/>
  </w:num>
  <w:num w:numId="110">
    <w:abstractNumId w:val="109"/>
  </w:num>
  <w:num w:numId="112">
    <w:abstractNumId w:val="111"/>
  </w:num>
  <w:num w:numId="114">
    <w:abstractNumId w:val="113"/>
  </w:num>
  <w:num w:numId="116">
    <w:abstractNumId w:val="115"/>
  </w:num>
  <w:num w:numId="118">
    <w:abstractNumId w:val="117"/>
  </w:num>
  <w:num w:numId="120">
    <w:abstractNumId w:val="119"/>
  </w:num>
  <w:num w:numId="122">
    <w:abstractNumId w:val="121"/>
  </w:num>
  <w:num w:numId="124">
    <w:abstractNumId w:val="123"/>
  </w:num>
  <w:num w:numId="126">
    <w:abstractNumId w:val="125"/>
  </w:num>
  <w:num w:numId="128">
    <w:abstractNumId w:val="127"/>
  </w:num>
  <w:num w:numId="130">
    <w:abstractNumId w:val="129"/>
  </w:num>
  <w:num w:numId="132">
    <w:abstractNumId w:val="131"/>
  </w:num>
  <w:num w:numId="134">
    <w:abstractNumId w:val="133"/>
  </w:num>
  <w:num w:numId="136">
    <w:abstractNumId w:val="135"/>
  </w:num>
  <w:num w:numId="138">
    <w:abstractNumId w:val="137"/>
  </w:num>
  <w:num w:numId="140">
    <w:abstractNumId w:val="139"/>
  </w:num>
  <w:num w:numId="142">
    <w:abstractNumId w:val="141"/>
  </w:num>
  <w:num w:numId="144">
    <w:abstractNumId w:val="143"/>
  </w:num>
  <w:num w:numId="146">
    <w:abstractNumId w:val="145"/>
  </w:num>
  <w:num w:numId="148">
    <w:abstractNumId w:val="147"/>
  </w:num>
  <w:num w:numId="150">
    <w:abstractNumId w:val="149"/>
  </w:num>
  <w:num w:numId="152">
    <w:abstractNumId w:val="151"/>
  </w:num>
  <w:num w:numId="154">
    <w:abstractNumId w:val="153"/>
  </w:num>
  <w:num w:numId="156">
    <w:abstractNumId w:val="155"/>
  </w:num>
  <w:num w:numId="158">
    <w:abstractNumId w:val="15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footer.xml" Type="http://schemas.openxmlformats.org/officeDocument/2006/relationships/footer" Id="rId3"/>
    <Relationship Target="numbering.xml" Type="http://schemas.openxmlformats.org/officeDocument/2006/relationships/numbering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